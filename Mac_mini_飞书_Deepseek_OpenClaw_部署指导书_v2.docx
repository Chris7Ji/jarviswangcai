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88C28">
      <w:pPr>
        <w:pStyle w:val="31"/>
        <w:jc w:val="center"/>
      </w:pPr>
      <w:r>
        <w:t>Mac/Windows/Linux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t>+ 飞书 + Deepseek + OpenClaw</w:t>
      </w:r>
    </w:p>
    <w:p w14:paraId="2687B3D7">
      <w:pPr>
        <w:pStyle w:val="3"/>
        <w:jc w:val="center"/>
      </w:pPr>
      <w:r>
        <w:t>部署指导书</w:t>
      </w:r>
    </w:p>
    <w:p w14:paraId="27A98386"/>
    <w:p w14:paraId="33FA8C76"/>
    <w:p w14:paraId="645223C6"/>
    <w:p w14:paraId="68D61A20"/>
    <w:p w14:paraId="4C039C1B"/>
    <w:p w14:paraId="6982B9AC"/>
    <w:p w14:paraId="7333EEE0"/>
    <w:p w14:paraId="6B2DC889"/>
    <w:p w14:paraId="6216A334">
      <w:pPr>
        <w:jc w:val="center"/>
      </w:pPr>
      <w:r>
        <w:rPr>
          <w:b/>
        </w:rPr>
        <w:t>版本: v2.0</w:t>
      </w:r>
      <w:r>
        <w:rPr>
          <w:b/>
        </w:rPr>
        <w:br w:type="textWrapping"/>
      </w:r>
      <w:r>
        <w:t>更新日期: 2026年3月5日</w:t>
      </w:r>
      <w:r>
        <w:br w:type="textWrapping"/>
      </w:r>
      <w:r>
        <w:t>部署方式: Deepseek API + OpenClaw官方命令行</w:t>
      </w:r>
      <w:r>
        <w:br w:type="textWrapping"/>
      </w:r>
      <w:r>
        <w:t>支持系统: Mac/Windows/Linux</w:t>
      </w:r>
    </w:p>
    <w:p w14:paraId="57180AF4">
      <w:r>
        <w:br w:type="page"/>
      </w:r>
    </w:p>
    <w:p w14:paraId="3EC14166">
      <w:pPr>
        <w:pStyle w:val="3"/>
      </w:pPr>
      <w:r>
        <w:t>目录</w:t>
      </w:r>
    </w:p>
    <w:p w14:paraId="4942B835">
      <w:pPr>
        <w:pStyle w:val="14"/>
      </w:pPr>
      <w:r>
        <w:t>一、方案概述</w:t>
      </w:r>
    </w:p>
    <w:p w14:paraId="41E1EB7B">
      <w:pPr>
        <w:pStyle w:val="14"/>
      </w:pPr>
      <w:r>
        <w:t>二、系统架构</w:t>
      </w:r>
    </w:p>
    <w:p w14:paraId="29DD4655">
      <w:pPr>
        <w:pStyle w:val="14"/>
      </w:pPr>
      <w:r>
        <w:t>三、环境准备</w:t>
      </w:r>
    </w:p>
    <w:p w14:paraId="25D11367">
      <w:pPr>
        <w:pStyle w:val="14"/>
      </w:pPr>
      <w:r>
        <w:t>四、OpenClaw一键安装</w:t>
      </w:r>
    </w:p>
    <w:p w14:paraId="566C12E5">
      <w:pPr>
        <w:pStyle w:val="14"/>
      </w:pPr>
      <w:r>
        <w:t>五、Deepseek API配置</w:t>
      </w:r>
    </w:p>
    <w:p w14:paraId="53D0D669">
      <w:pPr>
        <w:pStyle w:val="14"/>
      </w:pPr>
      <w:r>
        <w:t>六、飞书机器人配置（图文）</w:t>
      </w:r>
    </w:p>
    <w:p w14:paraId="1D57A38D">
      <w:pPr>
        <w:pStyle w:val="14"/>
      </w:pPr>
      <w:r>
        <w:t>七、系统对接</w:t>
      </w:r>
    </w:p>
    <w:p w14:paraId="68045BB8">
      <w:pPr>
        <w:pStyle w:val="14"/>
      </w:pPr>
      <w:r>
        <w:t>八、启动与测试</w:t>
      </w:r>
    </w:p>
    <w:p w14:paraId="1459A1F2">
      <w:pPr>
        <w:pStyle w:val="14"/>
      </w:pPr>
      <w:r>
        <w:t>九、故障排除</w:t>
      </w:r>
    </w:p>
    <w:p w14:paraId="5EA76E12">
      <w:pPr>
        <w:pStyle w:val="14"/>
      </w:pPr>
      <w:r>
        <w:t>附录</w:t>
      </w:r>
    </w:p>
    <w:p w14:paraId="7718FF24">
      <w:r>
        <w:br w:type="page"/>
      </w:r>
    </w:p>
    <w:p w14:paraId="4103170F">
      <w:pPr>
        <w:pStyle w:val="3"/>
      </w:pPr>
      <w:r>
        <w:t>Mac mini + 飞书 + Deepseek + OpenClaw 部署指导书</w:t>
      </w:r>
    </w:p>
    <w:p w14:paraId="2CA266FA">
      <w:r>
        <w:t>**版本**: v2.0</w:t>
      </w:r>
    </w:p>
    <w:p w14:paraId="0CDDD453">
      <w:r>
        <w:t>**更新日期**: 2026年3月5日</w:t>
      </w:r>
    </w:p>
    <w:p w14:paraId="30ACBDB5">
      <w:r>
        <w:t>**部署方式**: Deepseek API + OpenClaw官方命令行</w:t>
      </w:r>
    </w:p>
    <w:p w14:paraId="0426D90E">
      <w:pPr>
        <w:pStyle w:val="4"/>
      </w:pPr>
      <w:r>
        <w:t>目录</w:t>
      </w:r>
    </w:p>
    <w:p w14:paraId="0385E4CF">
      <w:r>
        <w:t>1. [方案概述](#一方案概述)</w:t>
      </w:r>
    </w:p>
    <w:p w14:paraId="41158961">
      <w:r>
        <w:t>2. [系统架构](#二系统架构)</w:t>
      </w:r>
    </w:p>
    <w:p w14:paraId="3D581E5F">
      <w:r>
        <w:t>3. [环境准备](#三环境准备)</w:t>
      </w:r>
    </w:p>
    <w:p w14:paraId="71B573D3">
      <w:r>
        <w:t>4. [OpenClaw一键安装](#四openclaw一键安装)</w:t>
      </w:r>
    </w:p>
    <w:p w14:paraId="2B8087E5">
      <w:r>
        <w:t>5. [Deepseek API配置](#五deepseek-api配置)</w:t>
      </w:r>
    </w:p>
    <w:p w14:paraId="1B17C486">
      <w:r>
        <w:t>6. [飞书机器人配置（图文）](#六飞书机器人配置图文)</w:t>
      </w:r>
    </w:p>
    <w:p w14:paraId="07C910FD">
      <w:r>
        <w:t>7. [系统对接](#七系统对接)</w:t>
      </w:r>
    </w:p>
    <w:p w14:paraId="6DB22A44">
      <w:r>
        <w:t>8. [启动与测试](#八启动与测试)</w:t>
      </w:r>
    </w:p>
    <w:p w14:paraId="0FCC6B80">
      <w:r>
        <w:t>9. [故障排除](#九故障排除)</w:t>
      </w:r>
    </w:p>
    <w:p w14:paraId="4E8EF885">
      <w:pPr>
        <w:pStyle w:val="4"/>
      </w:pPr>
      <w:r>
        <w:t>一、方案概述</w:t>
      </w:r>
    </w:p>
    <w:p w14:paraId="411D2ED7">
      <w:pPr>
        <w:pStyle w:val="5"/>
      </w:pPr>
      <w:r>
        <w:t>1.1 新方案特点</w:t>
      </w:r>
    </w:p>
    <w:p w14:paraId="248CC883">
      <w:r>
        <w:t>特性 | 原方案 | 新方案</w:t>
      </w:r>
    </w:p>
    <w:p w14:paraId="4363E75D">
      <w:r>
        <w:t>|------|--------|--------|</w:t>
      </w:r>
    </w:p>
    <w:p w14:paraId="41F122FA">
      <w:r>
        <w:t>AI模型 | Deepseek官方API</w:t>
      </w:r>
    </w:p>
    <w:p w14:paraId="3A92F1AD">
      <w:r>
        <w:t>安装方式 | OpenClaw一键命令行</w:t>
      </w:r>
    </w:p>
    <w:p w14:paraId="4A672B2A">
      <w:r>
        <w:t>部署方式 | 直接机器部署</w:t>
      </w:r>
    </w:p>
    <w:p w14:paraId="5557556F">
      <w:r>
        <w:t>适用系统 |</w:t>
      </w:r>
      <w:r>
        <w:rPr>
          <w:rFonts w:hint="eastAsia" w:eastAsia="宋体"/>
          <w:lang w:val="en-US" w:eastAsia="zh-CN"/>
        </w:rPr>
        <w:t xml:space="preserve"> </w:t>
      </w:r>
      <w:r>
        <w:t>Mac/Windows/Linux</w:t>
      </w:r>
    </w:p>
    <w:p w14:paraId="09837377">
      <w:pPr>
        <w:pStyle w:val="5"/>
      </w:pPr>
      <w:r>
        <w:t>1.2 优势</w:t>
      </w:r>
    </w:p>
    <w:p w14:paraId="63DB5DD4">
      <w:pPr>
        <w:pStyle w:val="16"/>
      </w:pPr>
      <w:r>
        <w:t>**更简单**: 一条命令完成安装</w:t>
      </w:r>
    </w:p>
    <w:p w14:paraId="6A36A9EB">
      <w:pPr>
        <w:pStyle w:val="16"/>
      </w:pPr>
      <w:r>
        <w:t>**更快速**: 无需下载大模型，直接调用API</w:t>
      </w:r>
    </w:p>
    <w:p w14:paraId="77595094">
      <w:pPr>
        <w:pStyle w:val="16"/>
      </w:pPr>
      <w:r>
        <w:t>**更轻量**: 无需Docker，直接运行</w:t>
      </w:r>
    </w:p>
    <w:p w14:paraId="136C1E07">
      <w:pPr>
        <w:pStyle w:val="16"/>
      </w:pPr>
      <w:r>
        <w:t>**跨平台**: 支持Mac/Windows/Linux</w:t>
      </w:r>
    </w:p>
    <w:p w14:paraId="0C3F856C">
      <w:pPr>
        <w:pStyle w:val="4"/>
      </w:pPr>
      <w:r>
        <w:t>二、系统架构</w:t>
      </w:r>
    </w:p>
    <w:p w14:paraId="70483A18">
      <w:pPr>
        <w:ind w:left="400"/>
      </w:pPr>
      <w:r>
        <w:rPr>
          <w:rFonts w:ascii="Courier New" w:hAnsi="Courier New"/>
          <w:sz w:val="18"/>
        </w:rPr>
        <w:t>┌─────────────────┐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用户（飞书）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└────────┬────────┘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飞书开放平台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（Webhook）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└────────┬────────┘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 OpenClaw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（消息处理）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└────────┬────────┘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▼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┌─────────────────┐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Deepseek API 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（官方云服务）  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└─────────────────┘</w:t>
      </w:r>
    </w:p>
    <w:p w14:paraId="782AA94C">
      <w:pPr>
        <w:pStyle w:val="4"/>
      </w:pPr>
      <w:r>
        <w:t>三、环境准备</w:t>
      </w:r>
    </w:p>
    <w:p w14:paraId="2EF1289E">
      <w:pPr>
        <w:pStyle w:val="5"/>
      </w:pPr>
      <w:r>
        <w:t>3.1 硬件要求</w:t>
      </w:r>
    </w:p>
    <w:p w14:paraId="62EB4913">
      <w:r>
        <w:t>**最低配置**:</w:t>
      </w:r>
    </w:p>
    <w:p w14:paraId="2DE0AC8D">
      <w:pPr>
        <w:pStyle w:val="16"/>
      </w:pPr>
      <w:r>
        <w:t>设备: Mac mini / Windows PC / Linux服务器</w:t>
      </w:r>
    </w:p>
    <w:p w14:paraId="5F2892F6">
      <w:pPr>
        <w:pStyle w:val="16"/>
      </w:pPr>
      <w:r>
        <w:t>内存: 8GB+</w:t>
      </w:r>
    </w:p>
    <w:p w14:paraId="1DC76804">
      <w:pPr>
        <w:pStyle w:val="16"/>
      </w:pPr>
      <w:r>
        <w:t>存储: 10GB可用空间</w:t>
      </w:r>
    </w:p>
    <w:p w14:paraId="67DBCE9B">
      <w:pPr>
        <w:pStyle w:val="16"/>
      </w:pPr>
      <w:r>
        <w:t>网络: 稳定的互联网连接</w:t>
      </w:r>
    </w:p>
    <w:p w14:paraId="3D9788C1">
      <w:r>
        <w:t>**推荐配置**:</w:t>
      </w:r>
    </w:p>
    <w:p w14:paraId="655FBDB8">
      <w:pPr>
        <w:pStyle w:val="16"/>
      </w:pPr>
      <w:r>
        <w:t>内存: 16GB+</w:t>
      </w:r>
    </w:p>
    <w:p w14:paraId="3726024F">
      <w:pPr>
        <w:pStyle w:val="16"/>
      </w:pPr>
      <w:r>
        <w:t>网络: 100Mbps宽带</w:t>
      </w:r>
    </w:p>
    <w:p w14:paraId="07BEA962">
      <w:pPr>
        <w:pStyle w:val="5"/>
      </w:pPr>
      <w:r>
        <w:t>3.2 系统要求</w:t>
      </w:r>
    </w:p>
    <w:p w14:paraId="728FD108">
      <w:r>
        <w:t>操作系统 | 版本要求</w:t>
      </w:r>
    </w:p>
    <w:p w14:paraId="24AF7042">
      <w:r>
        <w:t>|---------|---------|</w:t>
      </w:r>
    </w:p>
    <w:p w14:paraId="781A0C4E">
      <w:r>
        <w:t>macOS | 12.0 (Monterey) 或更高</w:t>
      </w:r>
    </w:p>
    <w:p w14:paraId="5351E096">
      <w:r>
        <w:t>Windows | Windows 10/11</w:t>
      </w:r>
    </w:p>
    <w:p w14:paraId="74638D5B">
      <w:r>
        <w:t>Linux | Ubuntu 20.04+ / CentOS 8+</w:t>
      </w:r>
    </w:p>
    <w:p w14:paraId="298F1ECD">
      <w:pPr>
        <w:pStyle w:val="4"/>
      </w:pPr>
      <w:r>
        <w:t>四、OpenClaw一键安装</w:t>
      </w:r>
    </w:p>
    <w:p w14:paraId="11D2CABE">
      <w:pPr>
        <w:pStyle w:val="5"/>
      </w:pPr>
      <w:r>
        <w:t>4.1 Mac系统安装</w:t>
      </w:r>
    </w:p>
    <w:p w14:paraId="6397322C">
      <w:r>
        <w:t>**步骤1**: 打开终端（Terminal）</w:t>
      </w:r>
    </w:p>
    <w:p w14:paraId="75E8376D">
      <w:pPr>
        <w:pStyle w:val="16"/>
      </w:pPr>
      <w:r>
        <w:t>按 `Command + 空格`，输入"终端"，回车</w:t>
      </w:r>
    </w:p>
    <w:p w14:paraId="394F61EE">
      <w:r>
        <w:t>**步骤2**: 运行安装命令</w:t>
      </w:r>
    </w:p>
    <w:p w14:paraId="5C1A4322">
      <w:pPr>
        <w:ind w:left="400"/>
      </w:pPr>
      <w:r>
        <w:rPr>
          <w:rFonts w:ascii="Courier New" w:hAnsi="Courier New"/>
          <w:sz w:val="18"/>
        </w:rPr>
        <w:t># 安装OpenClaw（官方推荐方式）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curl -fsSL https://openclaw.ai/install.sh | bash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或使用Homebrew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brew install openclaw</w:t>
      </w:r>
    </w:p>
    <w:p w14:paraId="3F496B10">
      <w:r>
        <w:t>**步骤3**: 验证安装</w:t>
      </w:r>
    </w:p>
    <w:p w14:paraId="0AE4D24B">
      <w:pPr>
        <w:ind w:left="400"/>
      </w:pPr>
      <w:r>
        <w:rPr>
          <w:rFonts w:ascii="Courier New" w:hAnsi="Courier New"/>
          <w:sz w:val="18"/>
        </w:rPr>
        <w:t>openclaw --version</w:t>
      </w:r>
    </w:p>
    <w:p w14:paraId="576C2651">
      <w:r>
        <w:t>预期输出：</w:t>
      </w:r>
    </w:p>
    <w:p w14:paraId="05BE281D">
      <w:pPr>
        <w:ind w:left="400"/>
      </w:pPr>
      <w:r>
        <w:rPr>
          <w:rFonts w:ascii="Courier New" w:hAnsi="Courier New"/>
          <w:sz w:val="18"/>
        </w:rPr>
        <w:t>OpenClaw 2026.3.2</w:t>
      </w:r>
    </w:p>
    <w:p w14:paraId="5551F1EC">
      <w:r>
        <w:t>**步骤4**: 初始化配置</w:t>
      </w:r>
    </w:p>
    <w:p w14:paraId="0073F8D8">
      <w:pPr>
        <w:ind w:left="400"/>
      </w:pPr>
      <w:r>
        <w:rPr>
          <w:rFonts w:ascii="Courier New" w:hAnsi="Courier New"/>
          <w:sz w:val="18"/>
        </w:rPr>
        <w:t>openclaw init</w:t>
      </w:r>
    </w:p>
    <w:p w14:paraId="5824FD45">
      <w:r>
        <w:t>按照提示完成初始化设置。</w:t>
      </w:r>
    </w:p>
    <w:p w14:paraId="05E0A517">
      <w:pPr>
        <w:pStyle w:val="5"/>
      </w:pPr>
      <w:r>
        <w:t>4.2 Windows系统安装</w:t>
      </w:r>
    </w:p>
    <w:p w14:paraId="231B0D4B">
      <w:r>
        <w:t>**步骤1**: 打开PowerShell（管理员权限）</w:t>
      </w:r>
    </w:p>
    <w:p w14:paraId="12DE13F0">
      <w:pPr>
        <w:pStyle w:val="16"/>
      </w:pPr>
      <w:r>
        <w:t>按 `Win + X`，选择"Windows PowerShell（管理员）"</w:t>
      </w:r>
    </w:p>
    <w:p w14:paraId="28908ED4">
      <w:r>
        <w:t>**步骤2**: 运行安装命令</w:t>
      </w:r>
    </w:p>
    <w:p w14:paraId="57B473EF">
      <w:pPr>
        <w:ind w:left="400"/>
      </w:pPr>
      <w:r>
        <w:rPr>
          <w:rFonts w:ascii="Courier New" w:hAnsi="Courier New"/>
          <w:sz w:val="18"/>
        </w:rPr>
        <w:t># 安装OpenClaw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irm https://openclaw.ai/install.ps1 | iex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或使用winget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winget install OpenClaw.OpenClaw</w:t>
      </w:r>
    </w:p>
    <w:p w14:paraId="4624B7E2">
      <w:r>
        <w:t>**步骤3**: 验证安装</w:t>
      </w:r>
    </w:p>
    <w:p w14:paraId="69A30ED1">
      <w:pPr>
        <w:ind w:left="400"/>
      </w:pPr>
      <w:r>
        <w:rPr>
          <w:rFonts w:ascii="Courier New" w:hAnsi="Courier New"/>
          <w:sz w:val="18"/>
        </w:rPr>
        <w:t>openclaw --version</w:t>
      </w:r>
    </w:p>
    <w:p w14:paraId="0546D9C5">
      <w:r>
        <w:t>**步骤4**: 初始化配置</w:t>
      </w:r>
    </w:p>
    <w:p w14:paraId="79FF0D7D">
      <w:pPr>
        <w:ind w:left="400"/>
      </w:pPr>
      <w:r>
        <w:rPr>
          <w:rFonts w:ascii="Courier New" w:hAnsi="Courier New"/>
          <w:sz w:val="18"/>
        </w:rPr>
        <w:t>openclaw init</w:t>
      </w:r>
    </w:p>
    <w:p w14:paraId="2D9F031D">
      <w:pPr>
        <w:pStyle w:val="5"/>
      </w:pPr>
      <w:r>
        <w:t>4.3 Linux系统安装</w:t>
      </w:r>
    </w:p>
    <w:p w14:paraId="15E8CA79">
      <w:r>
        <w:t>**Ubuntu/Debian**:</w:t>
      </w:r>
    </w:p>
    <w:p w14:paraId="7F86612C">
      <w:pPr>
        <w:ind w:left="400"/>
      </w:pPr>
      <w:r>
        <w:rPr>
          <w:rFonts w:ascii="Courier New" w:hAnsi="Courier New"/>
          <w:sz w:val="18"/>
        </w:rPr>
        <w:t># 安装依赖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sudo apt-get update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sudo apt-get install -y curl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安装OpenClaw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curl -fsSL https://openclaw.ai/install.sh | bash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验证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--version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初始化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init</w:t>
      </w:r>
    </w:p>
    <w:p w14:paraId="1164477C">
      <w:r>
        <w:t>**CentOS/RHEL**:</w:t>
      </w:r>
    </w:p>
    <w:p w14:paraId="219108D4">
      <w:pPr>
        <w:ind w:left="400"/>
      </w:pPr>
      <w:r>
        <w:rPr>
          <w:rFonts w:ascii="Courier New" w:hAnsi="Courier New"/>
          <w:sz w:val="18"/>
        </w:rPr>
        <w:t># 安装依赖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sudo yum install -y curl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安装OpenClaw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curl -fsSL https://openclaw.ai/install.sh | bash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验证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--version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初始化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init</w:t>
      </w:r>
    </w:p>
    <w:p w14:paraId="20B2BCB0">
      <w:pPr>
        <w:pStyle w:val="4"/>
      </w:pPr>
      <w:r>
        <w:t>五、Deepseek API配置</w:t>
      </w:r>
    </w:p>
    <w:p w14:paraId="29D52208">
      <w:pPr>
        <w:pStyle w:val="5"/>
      </w:pPr>
      <w:r>
        <w:t>5.1 获取API Key</w:t>
      </w:r>
    </w:p>
    <w:p w14:paraId="677DF44B">
      <w:r>
        <w:t>**步骤1**: 访问Deepseek官网</w:t>
      </w:r>
    </w:p>
    <w:p w14:paraId="379B191C">
      <w:pPr>
        <w:pStyle w:val="16"/>
      </w:pPr>
      <w:r>
        <w:t>打开 https://www.deepseek.com/</w:t>
      </w:r>
    </w:p>
    <w:p w14:paraId="28870D11">
      <w:r>
        <w:t>**步骤2**: 注册/登录账号</w:t>
      </w:r>
    </w:p>
    <w:p w14:paraId="1A0A9AAE">
      <w:pPr>
        <w:pStyle w:val="16"/>
      </w:pPr>
      <w:r>
        <w:t>点击"注册"，使用邮箱或手机号注册</w:t>
      </w:r>
    </w:p>
    <w:p w14:paraId="342BE788">
      <w:pPr>
        <w:pStyle w:val="16"/>
      </w:pPr>
      <w:r>
        <w:t>或使用已有账号登录</w:t>
      </w:r>
    </w:p>
    <w:p w14:paraId="4BEDC9CA">
      <w:r>
        <w:t>**步骤3**: 获取API Key</w:t>
      </w:r>
    </w:p>
    <w:p w14:paraId="7B88BECE">
      <w:r>
        <w:t>1. 登录后进入"开发者中心"</w:t>
      </w:r>
    </w:p>
    <w:p w14:paraId="492A2BA1">
      <w:r>
        <w:t>2. 点击"API Keys"</w:t>
      </w:r>
    </w:p>
    <w:p w14:paraId="4283C4BD">
      <w:r>
        <w:t>3. 点击"创建新Key"</w:t>
      </w:r>
    </w:p>
    <w:p w14:paraId="44C65539">
      <w:r>
        <w:t>4. 复制生成的API Key（格式：sk-xxxxxxxx）</w:t>
      </w:r>
    </w:p>
    <w:p w14:paraId="19A4A224">
      <w:r>
        <w:t>⚠️ **重要**: API Key只显示一次，请妥善保存！</w:t>
      </w:r>
    </w:p>
    <w:p w14:paraId="080B5140">
      <w:pPr>
        <w:pStyle w:val="5"/>
      </w:pPr>
      <w:r>
        <w:t>5.2 配置OpenClaw使用Deepseek</w:t>
      </w:r>
    </w:p>
    <w:p w14:paraId="3CE10901">
      <w:r>
        <w:t>**步骤1**: 配置API Key</w:t>
      </w:r>
    </w:p>
    <w:p w14:paraId="60B47AEB">
      <w:pPr>
        <w:ind w:left="400"/>
      </w:pPr>
      <w:r>
        <w:rPr>
          <w:rFonts w:ascii="Courier New" w:hAnsi="Courier New"/>
          <w:sz w:val="18"/>
        </w:rPr>
        <w:t># Mac/Linux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DEEPSEEK_API_KEY="sk-你的API-Key"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Windows PowerShell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$env:DEEPSEEK_API_KEY="sk-你的API-Key"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永久配置（推荐）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Mac/Linux: 添加到 ~/.bashrc 或 ~/.zshrc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echo 'export DEEPSEEK_API_KEY="sk-你的API-Key"' &gt;&gt; ~/.zshrc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source ~/.zshrc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Windows: 添加到系统环境变量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[Environment]::SetEnvironmentVariable("DEEPSEEK_API_KEY", "sk-你的API-Key", "User")</w:t>
      </w:r>
    </w:p>
    <w:p w14:paraId="06685234">
      <w:r>
        <w:t>**步骤2**: 验证API连接</w:t>
      </w:r>
    </w:p>
    <w:p w14:paraId="5C8D2246">
      <w:pPr>
        <w:ind w:left="400"/>
      </w:pPr>
      <w:r>
        <w:rPr>
          <w:rFonts w:ascii="Courier New" w:hAnsi="Courier New"/>
          <w:sz w:val="18"/>
        </w:rPr>
        <w:t>openclaw configure --provider deepseek --api-key $DEEPSEEK_API_KEY</w:t>
      </w:r>
    </w:p>
    <w:p w14:paraId="42F022DB">
      <w:pPr>
        <w:pStyle w:val="4"/>
      </w:pPr>
      <w:r>
        <w:t>六、飞书机器人配置（图文）</w:t>
      </w:r>
    </w:p>
    <w:p w14:paraId="109BE520">
      <w:pPr>
        <w:pStyle w:val="5"/>
      </w:pPr>
      <w:r>
        <w:t>6.1 创建飞书应用</w:t>
      </w:r>
    </w:p>
    <w:p w14:paraId="16F7259D">
      <w:r>
        <w:t>**步骤1**: 访问飞书开放平台</w:t>
      </w:r>
    </w:p>
    <w:p w14:paraId="35489F35">
      <w:pPr>
        <w:pStyle w:val="16"/>
      </w:pPr>
      <w:r>
        <w:t>打开 https://open.feishu.cn/</w:t>
      </w:r>
    </w:p>
    <w:p w14:paraId="0850DBE1">
      <w:r>
        <w:t>**步骤2**: 登录并进入开发者后台</w:t>
      </w:r>
    </w:p>
    <w:p w14:paraId="4AADD05E">
      <w:pPr>
        <w:pStyle w:val="16"/>
      </w:pPr>
      <w:r>
        <w:t>使用企业账号或个人账号登录</w:t>
      </w:r>
    </w:p>
    <w:p w14:paraId="591F21C5">
      <w:pPr>
        <w:pStyle w:val="16"/>
      </w:pPr>
      <w:r>
        <w:t>点击"开发者后台"</w:t>
      </w:r>
    </w:p>
    <w:p w14:paraId="02A13417">
      <w:r>
        <w:rPr>
          <w:b/>
          <w:color w:val="FF0000"/>
        </w:rPr>
        <w:t>【配图1：飞书开放平台首页截图，标注"开发者后台"入口】</w:t>
      </w:r>
    </w:p>
    <w:p w14:paraId="4189FC50">
      <w:r>
        <w:t>**步骤3**: 创建企业自建应用</w:t>
      </w:r>
    </w:p>
    <w:p w14:paraId="65DECF93">
      <w:pPr>
        <w:pStyle w:val="16"/>
      </w:pPr>
      <w:r>
        <w:t>点击"创建企业自建应用"</w:t>
      </w:r>
    </w:p>
    <w:p w14:paraId="69F70209">
      <w:pPr>
        <w:pStyle w:val="16"/>
      </w:pPr>
      <w:r>
        <w:t>填写应用信息：</w:t>
      </w:r>
    </w:p>
    <w:p w14:paraId="791A83FC">
      <w:pPr>
        <w:pStyle w:val="16"/>
      </w:pPr>
      <w:r>
        <w:t>**应用名称**: AI智能助手</w:t>
      </w:r>
    </w:p>
    <w:p w14:paraId="1DE1B2B1">
      <w:pPr>
        <w:pStyle w:val="16"/>
      </w:pPr>
      <w:r>
        <w:t>**应用描述**: 基于Deepseek的AI助手</w:t>
      </w:r>
    </w:p>
    <w:p w14:paraId="2D05C198">
      <w:pPr>
        <w:pStyle w:val="16"/>
      </w:pPr>
      <w:r>
        <w:t>**应用图标**: 上传图标（可选）</w:t>
      </w:r>
    </w:p>
    <w:p w14:paraId="5677037B">
      <w:r>
        <w:rPr>
          <w:b/>
          <w:color w:val="FF0000"/>
        </w:rPr>
        <w:t>【配图2：创建应用页面截图，标注填写位置】</w:t>
      </w:r>
    </w:p>
    <w:p w14:paraId="1CC3F555">
      <w:pPr>
        <w:pStyle w:val="5"/>
      </w:pPr>
      <w:r>
        <w:t>6.2 获取应用凭证</w:t>
      </w:r>
    </w:p>
    <w:p w14:paraId="068AEE9C">
      <w:r>
        <w:t>创建完成后，记录以下信息：</w:t>
      </w:r>
    </w:p>
    <w:p w14:paraId="32FA0634">
      <w:pPr>
        <w:ind w:left="400"/>
      </w:pPr>
      <w:r>
        <w:rPr>
          <w:rFonts w:ascii="Courier New" w:hAnsi="Courier New"/>
          <w:sz w:val="18"/>
        </w:rPr>
        <w:t>App ID: cli_xxxxxxxxxxxxxxxx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 Secret: xxxxxxxxxxxxxxxxxxxxxxxx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Verification Token: xxxxxxxxxxxxxxxxxx</w:t>
      </w:r>
    </w:p>
    <w:p w14:paraId="41F584EF">
      <w:r>
        <w:rPr>
          <w:b/>
          <w:color w:val="FF0000"/>
        </w:rPr>
        <w:t>【配图3：应用凭证页面截图，标注三个关键信息位置】</w:t>
      </w:r>
    </w:p>
    <w:p w14:paraId="2292B19B">
      <w:r>
        <w:t>⚠️ **重要**: App Secret只显示一次，点击"查看"后复制保存！</w:t>
      </w:r>
    </w:p>
    <w:p w14:paraId="17EB58B1">
      <w:pPr>
        <w:pStyle w:val="5"/>
      </w:pPr>
      <w:r>
        <w:t>6.3 启用机器人能力</w:t>
      </w:r>
    </w:p>
    <w:p w14:paraId="30962B29">
      <w:r>
        <w:t>**步骤1**: 进入机器人设置</w:t>
      </w:r>
    </w:p>
    <w:p w14:paraId="6B9856F9">
      <w:pPr>
        <w:pStyle w:val="16"/>
      </w:pPr>
      <w:r>
        <w:t>点击左侧菜单"机器人"</w:t>
      </w:r>
    </w:p>
    <w:p w14:paraId="7B397CDC">
      <w:pPr>
        <w:pStyle w:val="16"/>
      </w:pPr>
      <w:r>
        <w:t>打开"启用机器人"开关</w:t>
      </w:r>
    </w:p>
    <w:p w14:paraId="359E8E81">
      <w:r>
        <w:rPr>
          <w:b/>
          <w:color w:val="FF0000"/>
        </w:rPr>
        <w:t>【配图4：机器人设置页面截图，标注开关位置】</w:t>
      </w:r>
    </w:p>
    <w:p w14:paraId="5B08FB5D">
      <w:r>
        <w:t>**步骤2**: 配置机器人信息</w:t>
      </w:r>
    </w:p>
    <w:p w14:paraId="15BD0AFE">
      <w:pPr>
        <w:pStyle w:val="16"/>
      </w:pPr>
      <w:r>
        <w:t>机器人名称：AI助手</w:t>
      </w:r>
    </w:p>
    <w:p w14:paraId="6178F03A">
      <w:pPr>
        <w:pStyle w:val="16"/>
      </w:pPr>
      <w:r>
        <w:t>机器人介绍：智能对话助手</w:t>
      </w:r>
    </w:p>
    <w:p w14:paraId="21E508A2">
      <w:pPr>
        <w:pStyle w:val="16"/>
      </w:pPr>
      <w:r>
        <w:t>上传机器人头像（可选）</w:t>
      </w:r>
    </w:p>
    <w:p w14:paraId="08B65233">
      <w:pPr>
        <w:pStyle w:val="5"/>
      </w:pPr>
      <w:r>
        <w:t>6.4 配置权限</w:t>
      </w:r>
    </w:p>
    <w:p w14:paraId="3F78C109">
      <w:r>
        <w:t>**步骤1**: 进入权限管理</w:t>
      </w:r>
    </w:p>
    <w:p w14:paraId="798408E0">
      <w:pPr>
        <w:pStyle w:val="16"/>
      </w:pPr>
      <w:r>
        <w:t>点击左侧"权限管理"</w:t>
      </w:r>
    </w:p>
    <w:p w14:paraId="15B184E5">
      <w:pPr>
        <w:pStyle w:val="16"/>
      </w:pPr>
      <w:r>
        <w:t>点击"申请权限"</w:t>
      </w:r>
    </w:p>
    <w:p w14:paraId="4067647E">
      <w:r>
        <w:rPr>
          <w:b/>
          <w:color w:val="FF0000"/>
        </w:rPr>
        <w:t>【配图5：权限管理页面截图】</w:t>
      </w:r>
    </w:p>
    <w:p w14:paraId="2AE4E99C">
      <w:r>
        <w:t>**步骤2**: 添加必要权限</w:t>
      </w:r>
    </w:p>
    <w:p w14:paraId="30AA29C9">
      <w:r>
        <w:t>搜索并添加以下权限：</w:t>
      </w:r>
    </w:p>
    <w:p w14:paraId="41152A53">
      <w:pPr>
        <w:pStyle w:val="16"/>
      </w:pPr>
      <w:r>
        <w:t>✅ `im:chat:readonly` - 获取群组信息</w:t>
      </w:r>
    </w:p>
    <w:p w14:paraId="3683755A">
      <w:pPr>
        <w:pStyle w:val="16"/>
      </w:pPr>
      <w:r>
        <w:t>✅ `im:message` - 发送消息</w:t>
      </w:r>
    </w:p>
    <w:p w14:paraId="3E5D8168">
      <w:pPr>
        <w:pStyle w:val="16"/>
      </w:pPr>
      <w:r>
        <w:t>✅ `im:message.group_at_msg` - 接收群@消息</w:t>
      </w:r>
    </w:p>
    <w:p w14:paraId="16B5ADB4">
      <w:pPr>
        <w:pStyle w:val="16"/>
      </w:pPr>
      <w:r>
        <w:t>✅ `im:message.p2p_msg` - 接收私聊消息</w:t>
      </w:r>
    </w:p>
    <w:p w14:paraId="204CA6F9">
      <w:pPr>
        <w:pStyle w:val="16"/>
      </w:pPr>
      <w:r>
        <w:t>✅ `contact:user.id:readonly` - 获取用户ID</w:t>
      </w:r>
    </w:p>
    <w:p w14:paraId="13CA3BB0">
      <w:r>
        <w:rPr>
          <w:b/>
          <w:color w:val="FF0000"/>
        </w:rPr>
        <w:t>【配图6：权限列表截图，标注已勾选的权限】</w:t>
      </w:r>
    </w:p>
    <w:p w14:paraId="0AE3B861">
      <w:r>
        <w:t>**步骤3**: 申请权限</w:t>
      </w:r>
    </w:p>
    <w:p w14:paraId="78074129">
      <w:pPr>
        <w:pStyle w:val="16"/>
      </w:pPr>
      <w:r>
        <w:t>点击"批量申请"</w:t>
      </w:r>
    </w:p>
    <w:p w14:paraId="4B0692F4">
      <w:pPr>
        <w:pStyle w:val="16"/>
      </w:pPr>
      <w:r>
        <w:t>等待审核通过（通常即时通过）</w:t>
      </w:r>
    </w:p>
    <w:p w14:paraId="4DBD419A">
      <w:pPr>
        <w:pStyle w:val="5"/>
      </w:pPr>
      <w:r>
        <w:t>6.5 配置事件订阅（Webhook）</w:t>
      </w:r>
    </w:p>
    <w:p w14:paraId="7862B4ED">
      <w:r>
        <w:t>**步骤1**: 进入事件订阅</w:t>
      </w:r>
    </w:p>
    <w:p w14:paraId="68293EBB">
      <w:pPr>
        <w:pStyle w:val="16"/>
      </w:pPr>
      <w:r>
        <w:t>点击左侧"事件订阅"</w:t>
      </w:r>
    </w:p>
    <w:p w14:paraId="70835B48">
      <w:r>
        <w:rPr>
          <w:b/>
          <w:color w:val="FF0000"/>
        </w:rPr>
        <w:t>【配图7：事件订阅页面截图】</w:t>
      </w:r>
    </w:p>
    <w:p w14:paraId="1EEBBA16">
      <w:r>
        <w:t>**步骤2**: 配置请求地址</w:t>
      </w:r>
    </w:p>
    <w:p w14:paraId="5E2A21A7">
      <w:pPr>
        <w:pStyle w:val="16"/>
      </w:pPr>
      <w:r>
        <w:t>在"请求地址"栏输入：</w:t>
      </w:r>
    </w:p>
    <w:p w14:paraId="658DBF9B">
      <w:pPr>
        <w:ind w:left="400"/>
      </w:pPr>
      <w:r>
        <w:rPr>
          <w:rFonts w:ascii="Courier New" w:hAnsi="Courier New"/>
          <w:sz w:val="18"/>
        </w:rPr>
        <w:t xml:space="preserve">  http://你的服务器IP:8080/webhook</w:t>
      </w:r>
    </w:p>
    <w:p w14:paraId="79FD434D">
      <w:r>
        <w:t>例如：`http://192.168.1.100:8080/webhook`</w:t>
      </w:r>
    </w:p>
    <w:p w14:paraId="13CCBAE2">
      <w:r>
        <w:rPr>
          <w:b/>
          <w:color w:val="FF0000"/>
        </w:rPr>
        <w:t>【配图8：请求地址配置截图，标注输入框位置】</w:t>
      </w:r>
    </w:p>
    <w:p w14:paraId="2A4E9A8B">
      <w:r>
        <w:t>**步骤3**: 配置订阅事件</w:t>
      </w:r>
    </w:p>
    <w:p w14:paraId="0B3A3FA5">
      <w:pPr>
        <w:pStyle w:val="16"/>
      </w:pPr>
      <w:r>
        <w:t>点击"添加事件"</w:t>
      </w:r>
    </w:p>
    <w:p w14:paraId="3EED166E">
      <w:pPr>
        <w:pStyle w:val="16"/>
      </w:pPr>
      <w:r>
        <w:t>选择：`im.message.receive_v1`（接收消息）</w:t>
      </w:r>
    </w:p>
    <w:p w14:paraId="7CE127A5">
      <w:r>
        <w:rPr>
          <w:b/>
          <w:color w:val="FF0000"/>
        </w:rPr>
        <w:t>【配图9：事件选择截图，标注选择的事件】</w:t>
      </w:r>
    </w:p>
    <w:p w14:paraId="3BF9BFBB">
      <w:r>
        <w:t>**步骤4**: 保存配置</w:t>
      </w:r>
    </w:p>
    <w:p w14:paraId="6BC07037">
      <w:pPr>
        <w:pStyle w:val="16"/>
      </w:pPr>
      <w:r>
        <w:t>点击"保存"</w:t>
      </w:r>
    </w:p>
    <w:p w14:paraId="64190D83">
      <w:pPr>
        <w:pStyle w:val="16"/>
      </w:pPr>
      <w:r>
        <w:t>飞书会发送验证请求，确保服务已启动</w:t>
      </w:r>
    </w:p>
    <w:p w14:paraId="7C62D1FD">
      <w:pPr>
        <w:pStyle w:val="5"/>
      </w:pPr>
      <w:r>
        <w:t>6.6 发布应用</w:t>
      </w:r>
    </w:p>
    <w:p w14:paraId="208D84C3">
      <w:r>
        <w:t>**步骤1**: 创建版本</w:t>
      </w:r>
    </w:p>
    <w:p w14:paraId="3E2A7A30">
      <w:pPr>
        <w:pStyle w:val="16"/>
      </w:pPr>
      <w:r>
        <w:t>点击左侧"版本管理与发布"</w:t>
      </w:r>
    </w:p>
    <w:p w14:paraId="3DB4AAD0">
      <w:pPr>
        <w:pStyle w:val="16"/>
      </w:pPr>
      <w:r>
        <w:t>点击"创建版本"</w:t>
      </w:r>
    </w:p>
    <w:p w14:paraId="3BF3E87A">
      <w:r>
        <w:rPr>
          <w:b/>
          <w:color w:val="FF0000"/>
        </w:rPr>
        <w:t>【配图10：版本管理页面截图】</w:t>
      </w:r>
    </w:p>
    <w:p w14:paraId="769CB061">
      <w:r>
        <w:t>**步骤2**: 填写版本信息</w:t>
      </w:r>
    </w:p>
    <w:p w14:paraId="4D584C14">
      <w:pPr>
        <w:pStyle w:val="16"/>
      </w:pPr>
      <w:r>
        <w:t>版本号：1.0.0</w:t>
      </w:r>
    </w:p>
    <w:p w14:paraId="0132BDE4">
      <w:pPr>
        <w:pStyle w:val="16"/>
      </w:pPr>
      <w:r>
        <w:t>更新说明：初始版本</w:t>
      </w:r>
    </w:p>
    <w:p w14:paraId="006D6C9E">
      <w:pPr>
        <w:pStyle w:val="16"/>
      </w:pPr>
      <w:r>
        <w:t>可用性状态：已启用</w:t>
      </w:r>
    </w:p>
    <w:p w14:paraId="1B2E6A14">
      <w:r>
        <w:rPr>
          <w:b/>
          <w:color w:val="FF0000"/>
        </w:rPr>
        <w:t>【配图11：版本信息填写截图】</w:t>
      </w:r>
    </w:p>
    <w:p w14:paraId="10C0EC3B">
      <w:r>
        <w:t>**步骤3**: 申请发布</w:t>
      </w:r>
    </w:p>
    <w:p w14:paraId="1488AA99">
      <w:pPr>
        <w:pStyle w:val="16"/>
      </w:pPr>
      <w:r>
        <w:t>点击"申请发布"</w:t>
      </w:r>
    </w:p>
    <w:p w14:paraId="2B0F69BC">
      <w:pPr>
        <w:pStyle w:val="16"/>
      </w:pPr>
      <w:r>
        <w:t>等待审核（企业应用通常即时通过）</w:t>
      </w:r>
    </w:p>
    <w:p w14:paraId="2AD76982">
      <w:pPr>
        <w:pStyle w:val="5"/>
      </w:pPr>
      <w:r>
        <w:t>6.7 添加机器人到群组</w:t>
      </w:r>
    </w:p>
    <w:p w14:paraId="1E0ED060">
      <w:r>
        <w:t>**步骤1**: 进入群组</w:t>
      </w:r>
    </w:p>
    <w:p w14:paraId="6ABBD2A8">
      <w:pPr>
        <w:pStyle w:val="16"/>
      </w:pPr>
      <w:r>
        <w:t>打开飞书，进入目标群组</w:t>
      </w:r>
    </w:p>
    <w:p w14:paraId="2B0EBFCF">
      <w:r>
        <w:t>**步骤2**: 添加机器人</w:t>
      </w:r>
    </w:p>
    <w:p w14:paraId="62E7AE26">
      <w:pPr>
        <w:pStyle w:val="16"/>
      </w:pPr>
      <w:r>
        <w:t>点击右上角"设置"（齿轮图标）</w:t>
      </w:r>
    </w:p>
    <w:p w14:paraId="6E0031E5">
      <w:pPr>
        <w:pStyle w:val="16"/>
      </w:pPr>
      <w:r>
        <w:t>选择"群机器人"</w:t>
      </w:r>
    </w:p>
    <w:p w14:paraId="1A33947B">
      <w:pPr>
        <w:pStyle w:val="16"/>
      </w:pPr>
      <w:r>
        <w:t>点击"添加机器人"</w:t>
      </w:r>
    </w:p>
    <w:p w14:paraId="4BE7C008">
      <w:r>
        <w:rPr>
          <w:b/>
          <w:color w:val="FF0000"/>
        </w:rPr>
        <w:t>【配图12：群机器人设置截图】</w:t>
      </w:r>
    </w:p>
    <w:p w14:paraId="5A503FB0">
      <w:r>
        <w:t>**步骤3**: 选择机器人</w:t>
      </w:r>
    </w:p>
    <w:p w14:paraId="6096E32E">
      <w:pPr>
        <w:pStyle w:val="16"/>
      </w:pPr>
      <w:r>
        <w:t>找到"AI智能助手"</w:t>
      </w:r>
    </w:p>
    <w:p w14:paraId="3C7975C1">
      <w:pPr>
        <w:pStyle w:val="16"/>
      </w:pPr>
      <w:r>
        <w:t>点击"添加"</w:t>
      </w:r>
    </w:p>
    <w:p w14:paraId="579305D8">
      <w:r>
        <w:rPr>
          <w:b/>
          <w:color w:val="FF0000"/>
        </w:rPr>
        <w:t>【配图13：机器人列表截图，标注选择位置】</w:t>
      </w:r>
    </w:p>
    <w:p w14:paraId="03FBE744">
      <w:pPr>
        <w:pStyle w:val="4"/>
      </w:pPr>
      <w:r>
        <w:t>七、系统对接</w:t>
      </w:r>
    </w:p>
    <w:p w14:paraId="7C6ACE76">
      <w:pPr>
        <w:pStyle w:val="5"/>
      </w:pPr>
      <w:r>
        <w:t>7.1 配置OpenClaw连接飞书</w:t>
      </w:r>
    </w:p>
    <w:p w14:paraId="076A6B31">
      <w:r>
        <w:t>**步骤1**: 配置飞书凭证</w:t>
      </w:r>
    </w:p>
    <w:p w14:paraId="3F45E124">
      <w:pPr>
        <w:ind w:left="400"/>
      </w:pPr>
      <w:r>
        <w:rPr>
          <w:rFonts w:ascii="Courier New" w:hAnsi="Courier New"/>
          <w:sz w:val="18"/>
        </w:rPr>
        <w:t># 配置App 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configure --key feishu.app_id --value "cli_xxxxxxxxxxxxxxxx"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配置App Secret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configure --key feishu.app_secret --value "xxxxxxxxxxxxxxxxxxxxxxxxxxxxxxxx"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配置Verification Token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configure --key feishu.verification_token --value "xxxxxxxxxxxxxxxx"</w:t>
      </w:r>
    </w:p>
    <w:p w14:paraId="7390D790">
      <w:r>
        <w:t>**步骤2**: 验证配置</w:t>
      </w:r>
    </w:p>
    <w:p w14:paraId="2F3CC271">
      <w:pPr>
        <w:ind w:left="400"/>
      </w:pPr>
      <w:r>
        <w:rPr>
          <w:rFonts w:ascii="Courier New" w:hAnsi="Courier New"/>
          <w:sz w:val="18"/>
        </w:rPr>
        <w:t>openclaw feishu verify</w:t>
      </w:r>
    </w:p>
    <w:p w14:paraId="3FA4E5CE">
      <w:pPr>
        <w:pStyle w:val="5"/>
      </w:pPr>
      <w:r>
        <w:t>7.2 配置AI服务</w:t>
      </w:r>
    </w:p>
    <w:p w14:paraId="2E4B9F6C">
      <w:r>
        <w:t>**步骤1**: 配置Deepseek</w:t>
      </w:r>
    </w:p>
    <w:p w14:paraId="42F227B9">
      <w:pPr>
        <w:ind w:left="400"/>
      </w:pPr>
      <w:r>
        <w:rPr>
          <w:rFonts w:ascii="Courier New" w:hAnsi="Courier New"/>
          <w:sz w:val="18"/>
        </w:rPr>
        <w:t># 配置API Key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configure --key deepseek.api_key --value "sk-xxxxxxxxxxxxxxxx"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配置模型（可选，默认deepseek-chat）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configure --key deepseek.model --value "deepseek-chat"</w:t>
      </w:r>
    </w:p>
    <w:p w14:paraId="6D0B6BE5">
      <w:r>
        <w:t>**步骤2**: 测试AI连接</w:t>
      </w:r>
    </w:p>
    <w:p w14:paraId="00663036">
      <w:pPr>
        <w:ind w:left="400"/>
      </w:pPr>
      <w:r>
        <w:rPr>
          <w:rFonts w:ascii="Courier New" w:hAnsi="Courier New"/>
          <w:sz w:val="18"/>
        </w:rPr>
        <w:t>openclaw ai test --message "你好"</w:t>
      </w:r>
    </w:p>
    <w:p w14:paraId="7561BFC2">
      <w:r>
        <w:t>预期输出：</w:t>
      </w:r>
    </w:p>
    <w:p w14:paraId="499A161F">
      <w:pPr>
        <w:ind w:left="400"/>
      </w:pPr>
      <w:r>
        <w:rPr>
          <w:rFonts w:ascii="Courier New" w:hAnsi="Courier New"/>
          <w:sz w:val="18"/>
        </w:rPr>
        <w:t>AI回复: 你好！有什么我可以帮助你的吗？</w:t>
      </w:r>
    </w:p>
    <w:p w14:paraId="78993EF4">
      <w:pPr>
        <w:pStyle w:val="4"/>
      </w:pPr>
      <w:r>
        <w:t>八、启动与测试</w:t>
      </w:r>
    </w:p>
    <w:p w14:paraId="5E9D10AE">
      <w:pPr>
        <w:pStyle w:val="5"/>
      </w:pPr>
      <w:r>
        <w:t>8.1 启动服务</w:t>
      </w:r>
    </w:p>
    <w:p w14:paraId="2651FDFB">
      <w:r>
        <w:t>**步骤1**: 启动OpenClaw服务</w:t>
      </w:r>
    </w:p>
    <w:p w14:paraId="6667386B">
      <w:pPr>
        <w:ind w:left="400"/>
      </w:pPr>
      <w:r>
        <w:rPr>
          <w:rFonts w:ascii="Courier New" w:hAnsi="Courier New"/>
          <w:sz w:val="18"/>
        </w:rPr>
        <w:t># 前台启动（调试用）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start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后台启动（生产环境）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start --daemon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指定端口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start --port 8080</w:t>
      </w:r>
    </w:p>
    <w:p w14:paraId="0FE84372">
      <w:r>
        <w:t>**步骤2**: 检查服务状态</w:t>
      </w:r>
    </w:p>
    <w:p w14:paraId="30777481">
      <w:pPr>
        <w:ind w:left="400"/>
      </w:pPr>
      <w:r>
        <w:rPr>
          <w:rFonts w:ascii="Courier New" w:hAnsi="Courier New"/>
          <w:sz w:val="18"/>
        </w:rPr>
        <w:t>openclaw status</w:t>
      </w:r>
    </w:p>
    <w:p w14:paraId="0E997647">
      <w:r>
        <w:t>预期输出：</w:t>
      </w:r>
    </w:p>
    <w:p w14:paraId="771A10D0">
      <w:pPr>
        <w:ind w:left="400"/>
      </w:pPr>
      <w:r>
        <w:rPr>
          <w:rFonts w:ascii="Courier New" w:hAnsi="Courier New"/>
          <w:sz w:val="18"/>
        </w:rPr>
        <w:t>Service: running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Port: 8080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Uptime: 00:05:32</w:t>
      </w:r>
    </w:p>
    <w:p w14:paraId="650A1865">
      <w:pPr>
        <w:pStyle w:val="5"/>
      </w:pPr>
      <w:r>
        <w:t>8.2 测试完整流程</w:t>
      </w:r>
    </w:p>
    <w:p w14:paraId="0E27F4E2">
      <w:r>
        <w:t>**步骤1**: 测试Webhook</w:t>
      </w:r>
    </w:p>
    <w:p w14:paraId="22861767">
      <w:pPr>
        <w:ind w:left="400"/>
      </w:pPr>
      <w:r>
        <w:rPr>
          <w:rFonts w:ascii="Courier New" w:hAnsi="Courier New"/>
          <w:sz w:val="18"/>
        </w:rPr>
        <w:t>curl http://localhost:8080/health</w:t>
      </w:r>
    </w:p>
    <w:p w14:paraId="3A3892A2">
      <w:r>
        <w:t>预期输出：</w:t>
      </w:r>
    </w:p>
    <w:p w14:paraId="1605BCB1">
      <w:pPr>
        <w:ind w:left="400"/>
      </w:pPr>
      <w:r>
        <w:rPr>
          <w:rFonts w:ascii="Courier New" w:hAnsi="Courier New"/>
          <w:sz w:val="18"/>
        </w:rPr>
        <w:t>{"status": "healthy", "service": "openclaw"}</w:t>
      </w:r>
    </w:p>
    <w:p w14:paraId="7AEDF681">
      <w:r>
        <w:t>**步骤2**: 在飞书中测试</w:t>
      </w:r>
    </w:p>
    <w:p w14:paraId="462B2847">
      <w:r>
        <w:t>1. 打开飞书，进入配置了机器人的群组</w:t>
      </w:r>
    </w:p>
    <w:p w14:paraId="52360329">
      <w:r>
        <w:t>2. @机器人并发送消息：</w:t>
      </w:r>
    </w:p>
    <w:p w14:paraId="4E8553FA">
      <w:pPr>
        <w:ind w:left="400"/>
      </w:pPr>
      <w:r>
        <w:rPr>
          <w:rFonts w:ascii="Courier New" w:hAnsi="Courier New"/>
          <w:sz w:val="18"/>
        </w:rPr>
        <w:t xml:space="preserve">   @AI助手 你好</w:t>
      </w:r>
    </w:p>
    <w:p w14:paraId="1D6B0292">
      <w:r>
        <w:t>3. 等待机器人回复</w:t>
      </w:r>
    </w:p>
    <w:p w14:paraId="0286F6EA">
      <w:r>
        <w:rPr>
          <w:b/>
          <w:color w:val="FF0000"/>
        </w:rPr>
        <w:t>【配图14：飞书对话截图，展示@机器人和回复】</w:t>
      </w:r>
    </w:p>
    <w:p w14:paraId="2683A34A">
      <w:pPr>
        <w:pStyle w:val="5"/>
      </w:pPr>
      <w:r>
        <w:t>8.3 查看日志</w:t>
      </w:r>
    </w:p>
    <w:p w14:paraId="6DC9A7F0">
      <w:pPr>
        <w:ind w:left="400"/>
      </w:pPr>
      <w:r>
        <w:rPr>
          <w:rFonts w:ascii="Courier New" w:hAnsi="Courier New"/>
          <w:sz w:val="18"/>
        </w:rPr>
        <w:t># 实时查看日志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logs --follow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查看最近100行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logs --tail 100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查看错误日志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logs --level error</w:t>
      </w:r>
    </w:p>
    <w:p w14:paraId="56C76018">
      <w:pPr>
        <w:pStyle w:val="4"/>
      </w:pPr>
      <w:r>
        <w:t>九、故障排除</w:t>
      </w:r>
    </w:p>
    <w:p w14:paraId="5CC844FB">
      <w:pPr>
        <w:pStyle w:val="5"/>
      </w:pPr>
      <w:r>
        <w:t>9.1 安装问题</w:t>
      </w:r>
    </w:p>
    <w:p w14:paraId="4C59BDF7">
      <w:r>
        <w:t>**问题**: OpenClaw安装失败</w:t>
      </w:r>
    </w:p>
    <w:p w14:paraId="52D44668">
      <w:r>
        <w:t>**解决**:</w:t>
      </w:r>
    </w:p>
    <w:p w14:paraId="0AFD518F">
      <w:pPr>
        <w:ind w:left="400"/>
      </w:pPr>
      <w:r>
        <w:rPr>
          <w:rFonts w:ascii="Courier New" w:hAnsi="Courier New"/>
          <w:sz w:val="18"/>
        </w:rPr>
        <w:t># 检查网络连接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ping openclaw.ai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使用代理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HTTPS_PROXY=http://proxy.example.com:8080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curl -fsSL https://openclaw.ai/install.sh | bash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手动下载安装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wget https://openclaw.ai/download/openclaw-latest.tar.gz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tar -xzf openclaw-latest.tar.gz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sudo mv openclaw /usr/local/bin/</w:t>
      </w:r>
    </w:p>
    <w:p w14:paraId="18FAA462">
      <w:pPr>
        <w:pStyle w:val="5"/>
      </w:pPr>
      <w:r>
        <w:t>9.2 API连接问题</w:t>
      </w:r>
    </w:p>
    <w:p w14:paraId="6C6A732A">
      <w:r>
        <w:t>**问题**: Deepseek API连接失败</w:t>
      </w:r>
    </w:p>
    <w:p w14:paraId="3B780430">
      <w:r>
        <w:t>**解决**:</w:t>
      </w:r>
    </w:p>
    <w:p w14:paraId="7EB5FAFF">
      <w:pPr>
        <w:ind w:left="400"/>
      </w:pPr>
      <w:r>
        <w:rPr>
          <w:rFonts w:ascii="Courier New" w:hAnsi="Courier New"/>
          <w:sz w:val="18"/>
        </w:rPr>
        <w:t># 检查API Key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configure --key deepseek.api_key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测试网络连接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curl https://api.deepseek.com/v1/models \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-H "Authorization: Bearer sk-你的API-Key"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检查API Key是否有效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ai test --verbose</w:t>
      </w:r>
    </w:p>
    <w:p w14:paraId="7B4E3082">
      <w:pPr>
        <w:pStyle w:val="5"/>
      </w:pPr>
      <w:r>
        <w:t>9.3 飞书Webhook问题</w:t>
      </w:r>
    </w:p>
    <w:p w14:paraId="59D7552C">
      <w:r>
        <w:t>**问题**: 飞书无法连接到服务</w:t>
      </w:r>
    </w:p>
    <w:p w14:paraId="22947468">
      <w:r>
        <w:t>**解决**:</w:t>
      </w:r>
    </w:p>
    <w:p w14:paraId="5D8DC603">
      <w:pPr>
        <w:ind w:left="400"/>
      </w:pPr>
      <w:r>
        <w:rPr>
          <w:rFonts w:ascii="Courier New" w:hAnsi="Courier New"/>
          <w:sz w:val="18"/>
        </w:rPr>
        <w:t># 检查服务是否运行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status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检查端口是否开放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netstat -an | grep 8080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检查防火墙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sudo ufw allow 8080  # Ubuntu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sudo firewall-cmd --add-port=8080/tcp  # CentOS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查看Webhook日志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openclaw logs --filter webhook</w:t>
      </w:r>
    </w:p>
    <w:p w14:paraId="113DC8C8">
      <w:pPr>
        <w:pStyle w:val="5"/>
      </w:pPr>
      <w:r>
        <w:t>9.4 机器人无响应</w:t>
      </w:r>
    </w:p>
    <w:p w14:paraId="557BE346">
      <w:r>
        <w:t>**检查清单**:</w:t>
      </w:r>
    </w:p>
    <w:p w14:paraId="43B914D8">
      <w:pPr>
        <w:pStyle w:val="16"/>
      </w:pPr>
      <w:r>
        <w:t>[ ] OpenClaw服务是否运行？`openclaw status`</w:t>
      </w:r>
    </w:p>
    <w:p w14:paraId="3949F4F7">
      <w:pPr>
        <w:pStyle w:val="16"/>
      </w:pPr>
      <w:r>
        <w:t>[ ] 飞书Webhook地址是否正确？</w:t>
      </w:r>
    </w:p>
    <w:p w14:paraId="4C756665">
      <w:pPr>
        <w:pStyle w:val="16"/>
      </w:pPr>
      <w:r>
        <w:t>[ ] 机器人在群组中吗？</w:t>
      </w:r>
    </w:p>
    <w:p w14:paraId="2BF3595F">
      <w:pPr>
        <w:pStyle w:val="16"/>
      </w:pPr>
      <w:r>
        <w:t>[ ] API Key是否有效？</w:t>
      </w:r>
    </w:p>
    <w:p w14:paraId="7D87C80C">
      <w:pPr>
        <w:pStyle w:val="16"/>
      </w:pPr>
      <w:r>
        <w:t>[ ] 查看错误日志：`openclaw logs --level error`</w:t>
      </w:r>
    </w:p>
    <w:p w14:paraId="47C97438">
      <w:pPr>
        <w:pStyle w:val="4"/>
      </w:pPr>
      <w:r>
        <w:t>附录</w:t>
      </w:r>
    </w:p>
    <w:p w14:paraId="582A4678">
      <w:pPr>
        <w:pStyle w:val="5"/>
      </w:pPr>
      <w:r>
        <w:t>A. 常用命令速查</w:t>
      </w:r>
    </w:p>
    <w:p w14:paraId="3850A996">
      <w:r>
        <w:t>命令 | 用途</w:t>
      </w:r>
    </w:p>
    <w:p w14:paraId="172D28C2">
      <w:r>
        <w:t>|------|------|</w:t>
      </w:r>
    </w:p>
    <w:p w14:paraId="4D718F73">
      <w:r>
        <w:t>`openclaw --version` | 查看版本</w:t>
      </w:r>
    </w:p>
    <w:p w14:paraId="6D10F953">
      <w:r>
        <w:t>`openclaw init` | 初始化配置</w:t>
      </w:r>
    </w:p>
    <w:p w14:paraId="07F0D7E8">
      <w:r>
        <w:t>`openclaw start` | 启动服务</w:t>
      </w:r>
    </w:p>
    <w:p w14:paraId="000DF71B">
      <w:r>
        <w:t>`openclaw stop` | 停止服务</w:t>
      </w:r>
    </w:p>
    <w:p w14:paraId="6EBCD4ED">
      <w:r>
        <w:t>`openclaw status` | 查看状态</w:t>
      </w:r>
    </w:p>
    <w:p w14:paraId="0BDD3897">
      <w:r>
        <w:t>`openclaw logs` | 查看日志</w:t>
      </w:r>
    </w:p>
    <w:p w14:paraId="1007B5BB">
      <w:r>
        <w:t>`openclaw configure` | 配置参数</w:t>
      </w:r>
    </w:p>
    <w:p w14:paraId="5FDB4616">
      <w:r>
        <w:t>`openclaw feishu verify` | 验证飞书配置</w:t>
      </w:r>
    </w:p>
    <w:p w14:paraId="6F5FBFCD">
      <w:r>
        <w:t>`openclaw ai test` | 测试AI连接</w:t>
      </w:r>
    </w:p>
    <w:p w14:paraId="521561DA">
      <w:pPr>
        <w:pStyle w:val="5"/>
      </w:pPr>
      <w:r>
        <w:t>B. 配置文件位置</w:t>
      </w:r>
    </w:p>
    <w:p w14:paraId="50FABD4B">
      <w:r>
        <w:t>系统 | 配置文件路径</w:t>
      </w:r>
    </w:p>
    <w:p w14:paraId="03FEA181">
      <w:r>
        <w:t>|------|-------------|</w:t>
      </w:r>
    </w:p>
    <w:p w14:paraId="7CCB1B26">
      <w:r>
        <w:t>Mac | `~/.openclaw/config.yaml`</w:t>
      </w:r>
    </w:p>
    <w:p w14:paraId="2AE98BD7">
      <w:r>
        <w:t>Windows | `%USERPROFILE%\.openclaw\config.yaml`</w:t>
      </w:r>
    </w:p>
    <w:p w14:paraId="64F2FA67">
      <w:r>
        <w:t>Linux | `~/.openclaw/config.yaml`</w:t>
      </w:r>
    </w:p>
    <w:p w14:paraId="18A3C98D">
      <w:pPr>
        <w:pStyle w:val="5"/>
      </w:pPr>
      <w:r>
        <w:t>C. 资源链接</w:t>
      </w:r>
    </w:p>
    <w:p w14:paraId="2AE7F6CD">
      <w:pPr>
        <w:pStyle w:val="16"/>
      </w:pPr>
      <w:r>
        <w:t>**OpenClaw官网**: https://openclaw.ai</w:t>
      </w:r>
    </w:p>
    <w:p w14:paraId="28E5831F">
      <w:pPr>
        <w:pStyle w:val="16"/>
      </w:pPr>
      <w:r>
        <w:t>**OpenClaw文档**: https://docs.openclaw.ai</w:t>
      </w:r>
    </w:p>
    <w:p w14:paraId="14F15920">
      <w:pPr>
        <w:pStyle w:val="16"/>
      </w:pPr>
      <w:r>
        <w:t>**Deepseek官网**: https://www.deepseek.com</w:t>
      </w:r>
    </w:p>
    <w:p w14:paraId="70FAFAF9">
      <w:pPr>
        <w:pStyle w:val="16"/>
      </w:pPr>
      <w:r>
        <w:t>**Deepseek API文档**: https://platform.deepseek.com/docs</w:t>
      </w:r>
    </w:p>
    <w:p w14:paraId="3C90014E">
      <w:pPr>
        <w:pStyle w:val="16"/>
      </w:pPr>
      <w:r>
        <w:t>**飞书开放平台**: https://open.feishu.cn</w:t>
      </w:r>
    </w:p>
    <w:p w14:paraId="3DBEE8FC">
      <w:r>
        <w:t>**文档结束**</w:t>
      </w:r>
    </w:p>
    <w:p w14:paraId="2ABCC8F7">
      <w:r>
        <w:t>*版本: v2.0*</w:t>
      </w:r>
    </w:p>
    <w:p w14:paraId="394807A1">
      <w:r>
        <w:t>*更新日期: 2026年3月5日*</w:t>
      </w:r>
    </w:p>
    <w:p w14:paraId="3D1441F7">
      <w:r>
        <w:t>*作者: Jarvis AI助手*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7FEC357"/>
    <w:rsid w:val="E72B9A2C"/>
    <w:rsid w:val="F72ED711"/>
    <w:rsid w:val="FFB7E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Jarvis AI助手</dc:creator>
  <dc:description>generated by python-docx</dc:description>
  <cp:lastModifiedBy>jiyingguo</cp:lastModifiedBy>
  <dcterms:modified xsi:type="dcterms:W3CDTF">2026-03-05T16:54:23Z</dcterms:modified>
  <dc:subject>简化版部署指南</dc:subject>
  <dc:title>Mac mini + 飞书 + Deepseek + OpenClaw 部署指导书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6A1A064D0B15D3764F3CA9690B27AD34_42</vt:lpwstr>
  </property>
</Properties>
</file>